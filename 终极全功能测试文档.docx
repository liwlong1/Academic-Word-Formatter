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5F2C">
      <w:pPr>
        <w:jc w:val="center"/>
      </w:pPr>
      <w:r>
        <w:t>论文排版系统 V12.0 终极压力测试报告</w:t>
      </w:r>
    </w:p>
    <w:p w14:paraId="5A092A55">
      <w:r>
        <w:t>摘要</w:t>
      </w:r>
    </w:p>
    <w:p w14:paraId="7CCE4DDB">
      <w:r>
        <w:t>这是摘要的第一段内容。排版引擎应该能通过“状态机”识别到这一段，并应用摘要专属的缩进和行间距设置。</w:t>
      </w:r>
    </w:p>
    <w:p w14:paraId="0322F5D0">
      <w:r>
        <w:t>这是摘要的第二段。测试状态机是否能持续工作，直到遇见关键词。</w:t>
      </w:r>
    </w:p>
    <w:p w14:paraId="6C3E2ABA">
      <w:r>
        <w:t>关键词：自动排版；XML 注入；三线表；测试用例</w:t>
      </w:r>
    </w:p>
    <w:p w14:paraId="2539AA7C">
      <w:r>
        <w:t>Abstract</w:t>
      </w:r>
    </w:p>
    <w:p w14:paraId="657FF12E">
      <w:r>
        <w:t>This is the first paragraph of the abstract in English. The engine should detect the 'Abstract' header and apply specific styles to this paragraph.</w:t>
      </w:r>
    </w:p>
    <w:p w14:paraId="48127883">
      <w:r>
        <w:t>Keywords: Auto-formatting, XML Injection, Three-line Table, Unit Test</w:t>
      </w:r>
    </w:p>
    <w:p w14:paraId="68E60EDB">
      <w:r>
        <w:t>第一章 绪论</w:t>
      </w:r>
    </w:p>
    <w:p w14:paraId="4568B58C">
      <w:r>
        <w:t>1.1 公式处理能力测试</w:t>
      </w:r>
    </w:p>
    <w:p w14:paraId="50C2474A">
      <w:r>
        <w:t>下面是一个普通文本形式的 LaTeX 公式，引擎应将其转化为公式框：</w:t>
      </w:r>
    </w:p>
    <w:p w14:paraId="617C2A60">
      <w:r>
        <w:t>\alpha + \beta = \gamma^2</w:t>
      </w:r>
    </w:p>
    <w:p w14:paraId="4C81FC47">
      <w:r>
        <w:t>下面是一个【原生公式对象】(Alt+=)，引擎应识别并为其添加编号：</w:t>
      </w:r>
    </w:p>
    <w:p w14:paraId="5A09469F">
      <m:oMathPara>
        <m:oMath>
          <m:r>
            <m:rPr/>
            <m:t>a^2 + b^2 = c^2</m:t>
          </m:r>
        </m:oMath>
      </m:oMathPara>
    </w:p>
    <w:p w14:paraId="208882DE">
      <w:r>
        <w:t>1.2 媒体处理测试</w:t>
      </w:r>
    </w:p>
    <w:p w14:paraId="01167D0A">
      <w:r>
        <w:drawing>
          <wp:inline distT="0" distB="0" distL="114300" distR="11430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75EE">
      <w:r>
        <w:t>图 1-1 这是一个居中测试图片</w:t>
      </w:r>
    </w:p>
    <w:p w14:paraId="116B3B3A">
      <w:r>
        <w:t>1.3 表格处理测试</w:t>
      </w:r>
    </w:p>
    <w:p w14:paraId="36E4206E">
      <w:r>
        <w:t>表 1-1 这是一个带全边框的脏表格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9C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3F5E7">
            <w:pPr>
              <w:spacing w:after="0" w:line="240" w:lineRule="auto"/>
            </w:pPr>
            <w:r>
              <w:t>数据 1-1</w:t>
            </w:r>
          </w:p>
        </w:tc>
        <w:tc>
          <w:tcPr>
            <w:tcW w:w="2880" w:type="dxa"/>
          </w:tcPr>
          <w:p w14:paraId="0058B925">
            <w:pPr>
              <w:spacing w:after="0" w:line="240" w:lineRule="auto"/>
            </w:pPr>
            <w:r>
              <w:t>数据 1-2</w:t>
            </w:r>
          </w:p>
        </w:tc>
        <w:tc>
          <w:tcPr>
            <w:tcW w:w="2880" w:type="dxa"/>
          </w:tcPr>
          <w:p w14:paraId="1F716D8A">
            <w:pPr>
              <w:spacing w:after="0" w:line="240" w:lineRule="auto"/>
            </w:pPr>
            <w:r>
              <w:t>数据 1-3</w:t>
            </w:r>
          </w:p>
        </w:tc>
      </w:tr>
      <w:tr w14:paraId="26CB3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EA3B2">
            <w:pPr>
              <w:spacing w:after="0" w:line="240" w:lineRule="auto"/>
            </w:pPr>
            <w:r>
              <w:t>数据 2-1</w:t>
            </w:r>
          </w:p>
        </w:tc>
        <w:tc>
          <w:tcPr>
            <w:tcW w:w="2880" w:type="dxa"/>
          </w:tcPr>
          <w:p w14:paraId="4ED6FE45">
            <w:pPr>
              <w:spacing w:after="0" w:line="240" w:lineRule="auto"/>
            </w:pPr>
            <w:r>
              <w:t>数据 2-2</w:t>
            </w:r>
          </w:p>
        </w:tc>
        <w:tc>
          <w:tcPr>
            <w:tcW w:w="2880" w:type="dxa"/>
          </w:tcPr>
          <w:p w14:paraId="7D904F85">
            <w:pPr>
              <w:spacing w:after="0" w:line="240" w:lineRule="auto"/>
            </w:pPr>
            <w:r>
              <w:t>数据 2-3</w:t>
            </w:r>
          </w:p>
        </w:tc>
      </w:tr>
      <w:tr w14:paraId="0BCE1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DF450">
            <w:pPr>
              <w:spacing w:after="0" w:line="240" w:lineRule="auto"/>
            </w:pPr>
            <w:r>
              <w:t>数据 3-1</w:t>
            </w:r>
          </w:p>
        </w:tc>
        <w:tc>
          <w:tcPr>
            <w:tcW w:w="2880" w:type="dxa"/>
          </w:tcPr>
          <w:p w14:paraId="4233414C">
            <w:pPr>
              <w:spacing w:after="0" w:line="240" w:lineRule="auto"/>
            </w:pPr>
            <w:r>
              <w:t>数据 3-2</w:t>
            </w:r>
          </w:p>
        </w:tc>
        <w:tc>
          <w:tcPr>
            <w:tcW w:w="2880" w:type="dxa"/>
          </w:tcPr>
          <w:p w14:paraId="2A5836CB">
            <w:pPr>
              <w:spacing w:after="0" w:line="240" w:lineRule="auto"/>
            </w:pPr>
            <w:r>
              <w:t>数据 3-3</w:t>
            </w:r>
          </w:p>
        </w:tc>
      </w:tr>
    </w:tbl>
    <w:p w14:paraId="346DE4F5">
      <w:r>
        <w:t>1.4 跨页重复表头测试</w:t>
      </w:r>
    </w:p>
    <w:p w14:paraId="47116701">
      <w:r>
        <w:t>表 1-2 超长实验数据记录表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CF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5BCE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</w:tcPr>
          <w:p w14:paraId="24C3CA8A">
            <w:pPr>
              <w:spacing w:after="0" w:line="240" w:lineRule="auto"/>
            </w:pPr>
            <w:r>
              <w:t>指标 A</w:t>
            </w:r>
          </w:p>
        </w:tc>
        <w:tc>
          <w:tcPr>
            <w:tcW w:w="2160" w:type="dxa"/>
          </w:tcPr>
          <w:p w14:paraId="59D6C21C">
            <w:pPr>
              <w:spacing w:after="0" w:line="240" w:lineRule="auto"/>
            </w:pPr>
            <w:r>
              <w:t>指标 B</w:t>
            </w:r>
          </w:p>
        </w:tc>
        <w:tc>
          <w:tcPr>
            <w:tcW w:w="2160" w:type="dxa"/>
          </w:tcPr>
          <w:p w14:paraId="0AF77954">
            <w:pPr>
              <w:spacing w:after="0" w:line="240" w:lineRule="auto"/>
            </w:pPr>
            <w:r>
              <w:t>结果</w:t>
            </w:r>
          </w:p>
        </w:tc>
      </w:tr>
      <w:tr w14:paraId="61A2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32E44B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BAE2A69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013986C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0F59B82F">
            <w:pPr>
              <w:spacing w:after="0" w:line="240" w:lineRule="auto"/>
            </w:pPr>
            <w:r>
              <w:t>OK</w:t>
            </w:r>
          </w:p>
        </w:tc>
      </w:tr>
      <w:tr w14:paraId="5DA2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EE5B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D0731EE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A8749A5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8F454F8">
            <w:pPr>
              <w:spacing w:after="0" w:line="240" w:lineRule="auto"/>
            </w:pPr>
            <w:r>
              <w:t>OK</w:t>
            </w:r>
          </w:p>
        </w:tc>
      </w:tr>
      <w:tr w14:paraId="2A3D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B038D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C64141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06FC79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520ED720">
            <w:pPr>
              <w:spacing w:after="0" w:line="240" w:lineRule="auto"/>
            </w:pPr>
            <w:r>
              <w:t>OK</w:t>
            </w:r>
          </w:p>
        </w:tc>
      </w:tr>
      <w:tr w14:paraId="3353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0ED05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7A219F8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5F8313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3CAC14A">
            <w:pPr>
              <w:spacing w:after="0" w:line="240" w:lineRule="auto"/>
            </w:pPr>
            <w:r>
              <w:t>OK</w:t>
            </w:r>
          </w:p>
        </w:tc>
      </w:tr>
      <w:tr w14:paraId="1A81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A33351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768CB5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3EB68FA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F17E206">
            <w:pPr>
              <w:spacing w:after="0" w:line="240" w:lineRule="auto"/>
            </w:pPr>
            <w:r>
              <w:t>OK</w:t>
            </w:r>
          </w:p>
        </w:tc>
      </w:tr>
      <w:tr w14:paraId="2BFA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83661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5BFDBCB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A9F06B4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09E82869">
            <w:pPr>
              <w:spacing w:after="0" w:line="240" w:lineRule="auto"/>
            </w:pPr>
            <w:r>
              <w:t>OK</w:t>
            </w:r>
          </w:p>
        </w:tc>
      </w:tr>
      <w:tr w14:paraId="2D9A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9521E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2385C6F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F499430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53B60F18">
            <w:pPr>
              <w:spacing w:after="0" w:line="240" w:lineRule="auto"/>
            </w:pPr>
            <w:r>
              <w:t>OK</w:t>
            </w:r>
          </w:p>
        </w:tc>
      </w:tr>
      <w:tr w14:paraId="5287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A595D9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2D3B6BD3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B3B8F2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ADBE749">
            <w:pPr>
              <w:spacing w:after="0" w:line="240" w:lineRule="auto"/>
            </w:pPr>
            <w:r>
              <w:t>OK</w:t>
            </w:r>
          </w:p>
        </w:tc>
      </w:tr>
      <w:tr w14:paraId="3BDE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7C946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688BD348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87C085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523C310A">
            <w:pPr>
              <w:spacing w:after="0" w:line="240" w:lineRule="auto"/>
            </w:pPr>
            <w:r>
              <w:t>OK</w:t>
            </w:r>
          </w:p>
        </w:tc>
      </w:tr>
      <w:tr w14:paraId="2D1A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26FED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44EBFFF5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4AA396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C53CE25">
            <w:pPr>
              <w:spacing w:after="0" w:line="240" w:lineRule="auto"/>
            </w:pPr>
            <w:r>
              <w:t>OK</w:t>
            </w:r>
          </w:p>
        </w:tc>
      </w:tr>
      <w:tr w14:paraId="4E99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4AB6EC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5DAF0C96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52973BC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348ADA2">
            <w:pPr>
              <w:spacing w:after="0" w:line="240" w:lineRule="auto"/>
            </w:pPr>
            <w:r>
              <w:t>OK</w:t>
            </w:r>
          </w:p>
        </w:tc>
      </w:tr>
      <w:tr w14:paraId="64A7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A629D5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251F428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92DC63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0550D7A">
            <w:pPr>
              <w:spacing w:after="0" w:line="240" w:lineRule="auto"/>
            </w:pPr>
            <w:r>
              <w:t>OK</w:t>
            </w:r>
          </w:p>
        </w:tc>
      </w:tr>
      <w:tr w14:paraId="1F78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2E080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44D24AA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8F477F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672B716">
            <w:pPr>
              <w:spacing w:after="0" w:line="240" w:lineRule="auto"/>
            </w:pPr>
            <w:r>
              <w:t>OK</w:t>
            </w:r>
          </w:p>
        </w:tc>
      </w:tr>
      <w:tr w14:paraId="5E79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62D45F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68377CEC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ABFEC1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9DADB5B">
            <w:pPr>
              <w:spacing w:after="0" w:line="240" w:lineRule="auto"/>
            </w:pPr>
            <w:r>
              <w:t>OK</w:t>
            </w:r>
          </w:p>
        </w:tc>
      </w:tr>
      <w:tr w14:paraId="545F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97DA47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4CD4314F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467986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1E9D61F">
            <w:pPr>
              <w:spacing w:after="0" w:line="240" w:lineRule="auto"/>
            </w:pPr>
            <w:r>
              <w:t>OK</w:t>
            </w:r>
          </w:p>
        </w:tc>
      </w:tr>
      <w:tr w14:paraId="42B4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FF96CB">
            <w:pPr>
              <w:spacing w:after="0" w:line="240" w:lineRule="auto"/>
            </w:pPr>
            <w:r>
              <w:t>16</w:t>
            </w:r>
          </w:p>
        </w:tc>
        <w:tc>
          <w:tcPr>
            <w:tcW w:w="2160" w:type="dxa"/>
          </w:tcPr>
          <w:p w14:paraId="1A1F1D97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41B60B0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C184A27">
            <w:pPr>
              <w:spacing w:after="0" w:line="240" w:lineRule="auto"/>
            </w:pPr>
            <w:r>
              <w:t>OK</w:t>
            </w:r>
          </w:p>
        </w:tc>
      </w:tr>
      <w:tr w14:paraId="5D68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9090D">
            <w:pPr>
              <w:spacing w:after="0" w:line="240" w:lineRule="auto"/>
            </w:pPr>
            <w:r>
              <w:t>17</w:t>
            </w:r>
          </w:p>
        </w:tc>
        <w:tc>
          <w:tcPr>
            <w:tcW w:w="2160" w:type="dxa"/>
          </w:tcPr>
          <w:p w14:paraId="2CA9B14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624297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00AC5F7">
            <w:pPr>
              <w:spacing w:after="0" w:line="240" w:lineRule="auto"/>
            </w:pPr>
            <w:r>
              <w:t>OK</w:t>
            </w:r>
          </w:p>
        </w:tc>
      </w:tr>
      <w:tr w14:paraId="0CA9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FF95B0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047B6CA5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2C1D2605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236AD45">
            <w:pPr>
              <w:spacing w:after="0" w:line="240" w:lineRule="auto"/>
            </w:pPr>
            <w:r>
              <w:t>OK</w:t>
            </w:r>
          </w:p>
        </w:tc>
      </w:tr>
      <w:tr w14:paraId="2373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13FD94">
            <w:pPr>
              <w:spacing w:after="0" w:line="240" w:lineRule="auto"/>
            </w:pPr>
            <w:r>
              <w:t>19</w:t>
            </w:r>
          </w:p>
        </w:tc>
        <w:tc>
          <w:tcPr>
            <w:tcW w:w="2160" w:type="dxa"/>
          </w:tcPr>
          <w:p w14:paraId="2E0DBA7F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FB5675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FB1A4F7">
            <w:pPr>
              <w:spacing w:after="0" w:line="240" w:lineRule="auto"/>
            </w:pPr>
            <w:r>
              <w:t>OK</w:t>
            </w:r>
          </w:p>
        </w:tc>
      </w:tr>
      <w:tr w14:paraId="75A4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03B519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7EB211D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62702A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FFB2BF6">
            <w:pPr>
              <w:spacing w:after="0" w:line="240" w:lineRule="auto"/>
            </w:pPr>
            <w:r>
              <w:t>OK</w:t>
            </w:r>
          </w:p>
        </w:tc>
      </w:tr>
      <w:tr w14:paraId="7C12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6803DB">
            <w:pPr>
              <w:spacing w:after="0" w:line="240" w:lineRule="auto"/>
            </w:pPr>
            <w:r>
              <w:t>21</w:t>
            </w:r>
          </w:p>
        </w:tc>
        <w:tc>
          <w:tcPr>
            <w:tcW w:w="2160" w:type="dxa"/>
          </w:tcPr>
          <w:p w14:paraId="46E07FC3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8A4B800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C9EC4BF">
            <w:pPr>
              <w:spacing w:after="0" w:line="240" w:lineRule="auto"/>
            </w:pPr>
            <w:r>
              <w:t>OK</w:t>
            </w:r>
          </w:p>
        </w:tc>
      </w:tr>
      <w:tr w14:paraId="7006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A03F31">
            <w:pPr>
              <w:spacing w:after="0" w:line="240" w:lineRule="auto"/>
            </w:pPr>
            <w:r>
              <w:t>22</w:t>
            </w:r>
          </w:p>
        </w:tc>
        <w:tc>
          <w:tcPr>
            <w:tcW w:w="2160" w:type="dxa"/>
          </w:tcPr>
          <w:p w14:paraId="4CD02D03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0C55F7F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BFCB3C6">
            <w:pPr>
              <w:spacing w:after="0" w:line="240" w:lineRule="auto"/>
            </w:pPr>
            <w:r>
              <w:t>OK</w:t>
            </w:r>
          </w:p>
        </w:tc>
      </w:tr>
      <w:tr w14:paraId="120D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058515">
            <w:pPr>
              <w:spacing w:after="0" w:line="240" w:lineRule="auto"/>
            </w:pPr>
            <w:r>
              <w:t>23</w:t>
            </w:r>
          </w:p>
        </w:tc>
        <w:tc>
          <w:tcPr>
            <w:tcW w:w="2160" w:type="dxa"/>
          </w:tcPr>
          <w:p w14:paraId="25D17BC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C336920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093E271">
            <w:pPr>
              <w:spacing w:after="0" w:line="240" w:lineRule="auto"/>
            </w:pPr>
            <w:r>
              <w:t>OK</w:t>
            </w:r>
          </w:p>
        </w:tc>
      </w:tr>
      <w:tr w14:paraId="7DE8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74A73D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3B74689A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937213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E211896">
            <w:pPr>
              <w:spacing w:after="0" w:line="240" w:lineRule="auto"/>
            </w:pPr>
            <w:r>
              <w:t>OK</w:t>
            </w:r>
          </w:p>
        </w:tc>
      </w:tr>
      <w:tr w14:paraId="612D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AA7CB">
            <w:pPr>
              <w:spacing w:after="0" w:line="240" w:lineRule="auto"/>
            </w:pPr>
            <w:r>
              <w:t>25</w:t>
            </w:r>
          </w:p>
        </w:tc>
        <w:tc>
          <w:tcPr>
            <w:tcW w:w="2160" w:type="dxa"/>
          </w:tcPr>
          <w:p w14:paraId="4D63B7AE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47EEF0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289D40C">
            <w:pPr>
              <w:spacing w:after="0" w:line="240" w:lineRule="auto"/>
            </w:pPr>
            <w:r>
              <w:t>OK</w:t>
            </w:r>
          </w:p>
        </w:tc>
      </w:tr>
      <w:tr w14:paraId="63F1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E7B31C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64ABA4B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24F10EBE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E3DD390">
            <w:pPr>
              <w:spacing w:after="0" w:line="240" w:lineRule="auto"/>
            </w:pPr>
            <w:r>
              <w:t>OK</w:t>
            </w:r>
          </w:p>
        </w:tc>
      </w:tr>
      <w:tr w14:paraId="6CD2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D7928D">
            <w:pPr>
              <w:spacing w:after="0" w:line="240" w:lineRule="auto"/>
            </w:pPr>
            <w:r>
              <w:t>27</w:t>
            </w:r>
          </w:p>
        </w:tc>
        <w:tc>
          <w:tcPr>
            <w:tcW w:w="2160" w:type="dxa"/>
          </w:tcPr>
          <w:p w14:paraId="7853C977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AB3DBA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1A65203">
            <w:pPr>
              <w:spacing w:after="0" w:line="240" w:lineRule="auto"/>
            </w:pPr>
            <w:r>
              <w:t>OK</w:t>
            </w:r>
          </w:p>
        </w:tc>
      </w:tr>
      <w:tr w14:paraId="2B41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964A6D">
            <w:pPr>
              <w:spacing w:after="0" w:line="240" w:lineRule="auto"/>
            </w:pPr>
            <w:r>
              <w:t>28</w:t>
            </w:r>
          </w:p>
        </w:tc>
        <w:tc>
          <w:tcPr>
            <w:tcW w:w="2160" w:type="dxa"/>
          </w:tcPr>
          <w:p w14:paraId="3CBCD8C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075EE9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D99EF40">
            <w:pPr>
              <w:spacing w:after="0" w:line="240" w:lineRule="auto"/>
            </w:pPr>
            <w:r>
              <w:t>OK</w:t>
            </w:r>
          </w:p>
        </w:tc>
      </w:tr>
      <w:tr w14:paraId="6BFB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4B0E17">
            <w:pPr>
              <w:spacing w:after="0" w:line="240" w:lineRule="auto"/>
            </w:pPr>
            <w:r>
              <w:t>29</w:t>
            </w:r>
          </w:p>
        </w:tc>
        <w:tc>
          <w:tcPr>
            <w:tcW w:w="2160" w:type="dxa"/>
          </w:tcPr>
          <w:p w14:paraId="4A21F2AC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2D0EE9D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76ADE3E">
            <w:pPr>
              <w:spacing w:after="0" w:line="240" w:lineRule="auto"/>
            </w:pPr>
            <w:r>
              <w:t>OK</w:t>
            </w:r>
          </w:p>
        </w:tc>
      </w:tr>
      <w:tr w14:paraId="48CA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18C9E">
            <w:pPr>
              <w:spacing w:after="0" w:line="240" w:lineRule="auto"/>
            </w:pPr>
            <w:r>
              <w:t>30</w:t>
            </w:r>
          </w:p>
        </w:tc>
        <w:tc>
          <w:tcPr>
            <w:tcW w:w="2160" w:type="dxa"/>
          </w:tcPr>
          <w:p w14:paraId="38CB2C8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6CC734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5A3F444A">
            <w:pPr>
              <w:spacing w:after="0" w:line="240" w:lineRule="auto"/>
            </w:pPr>
            <w:r>
              <w:t>OK</w:t>
            </w:r>
          </w:p>
        </w:tc>
      </w:tr>
      <w:tr w14:paraId="421B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5352E6">
            <w:pPr>
              <w:spacing w:after="0" w:line="240" w:lineRule="auto"/>
            </w:pPr>
            <w:r>
              <w:t>31</w:t>
            </w:r>
          </w:p>
        </w:tc>
        <w:tc>
          <w:tcPr>
            <w:tcW w:w="2160" w:type="dxa"/>
          </w:tcPr>
          <w:p w14:paraId="696F191C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22A2873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D6E2C3A">
            <w:pPr>
              <w:spacing w:after="0" w:line="240" w:lineRule="auto"/>
            </w:pPr>
            <w:r>
              <w:t>OK</w:t>
            </w:r>
          </w:p>
        </w:tc>
      </w:tr>
      <w:tr w14:paraId="392C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7D2269">
            <w:pPr>
              <w:spacing w:after="0" w:line="240" w:lineRule="auto"/>
            </w:pPr>
            <w:r>
              <w:t>32</w:t>
            </w:r>
          </w:p>
        </w:tc>
        <w:tc>
          <w:tcPr>
            <w:tcW w:w="2160" w:type="dxa"/>
          </w:tcPr>
          <w:p w14:paraId="4519E631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305C8F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80BA2D1">
            <w:pPr>
              <w:spacing w:after="0" w:line="240" w:lineRule="auto"/>
            </w:pPr>
            <w:r>
              <w:t>OK</w:t>
            </w:r>
          </w:p>
        </w:tc>
      </w:tr>
      <w:tr w14:paraId="18F5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87CF1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55973BB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293572E4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B18FDDD">
            <w:pPr>
              <w:spacing w:after="0" w:line="240" w:lineRule="auto"/>
            </w:pPr>
            <w:r>
              <w:t>OK</w:t>
            </w:r>
          </w:p>
        </w:tc>
      </w:tr>
      <w:tr w14:paraId="0BCD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08B1FA">
            <w:pPr>
              <w:spacing w:after="0" w:line="240" w:lineRule="auto"/>
            </w:pPr>
            <w:r>
              <w:t>34</w:t>
            </w:r>
          </w:p>
        </w:tc>
        <w:tc>
          <w:tcPr>
            <w:tcW w:w="2160" w:type="dxa"/>
          </w:tcPr>
          <w:p w14:paraId="762673F5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96F166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0798047">
            <w:pPr>
              <w:spacing w:after="0" w:line="240" w:lineRule="auto"/>
            </w:pPr>
            <w:r>
              <w:t>OK</w:t>
            </w:r>
          </w:p>
        </w:tc>
      </w:tr>
      <w:tr w14:paraId="0140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25D988">
            <w:pPr>
              <w:spacing w:after="0" w:line="240" w:lineRule="auto"/>
            </w:pPr>
            <w:r>
              <w:t>35</w:t>
            </w:r>
          </w:p>
        </w:tc>
        <w:tc>
          <w:tcPr>
            <w:tcW w:w="2160" w:type="dxa"/>
          </w:tcPr>
          <w:p w14:paraId="0EC5844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11030C5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6993810">
            <w:pPr>
              <w:spacing w:after="0" w:line="240" w:lineRule="auto"/>
            </w:pPr>
            <w:r>
              <w:t>OK</w:t>
            </w:r>
          </w:p>
        </w:tc>
      </w:tr>
      <w:tr w14:paraId="0745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B79DFF">
            <w:pPr>
              <w:spacing w:after="0" w:line="240" w:lineRule="auto"/>
            </w:pPr>
            <w:r>
              <w:t>36</w:t>
            </w:r>
          </w:p>
        </w:tc>
        <w:tc>
          <w:tcPr>
            <w:tcW w:w="2160" w:type="dxa"/>
          </w:tcPr>
          <w:p w14:paraId="764BD66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3887C3F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394E58D">
            <w:pPr>
              <w:spacing w:after="0" w:line="240" w:lineRule="auto"/>
            </w:pPr>
            <w:r>
              <w:t>OK</w:t>
            </w:r>
          </w:p>
        </w:tc>
      </w:tr>
      <w:tr w14:paraId="737C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9479B7">
            <w:pPr>
              <w:spacing w:after="0" w:line="240" w:lineRule="auto"/>
            </w:pPr>
            <w:r>
              <w:t>37</w:t>
            </w:r>
          </w:p>
        </w:tc>
        <w:tc>
          <w:tcPr>
            <w:tcW w:w="2160" w:type="dxa"/>
          </w:tcPr>
          <w:p w14:paraId="5E7A25C9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2E56C56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D459C8D">
            <w:pPr>
              <w:spacing w:after="0" w:line="240" w:lineRule="auto"/>
            </w:pPr>
            <w:r>
              <w:t>OK</w:t>
            </w:r>
          </w:p>
        </w:tc>
      </w:tr>
      <w:tr w14:paraId="29DE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4ECB60">
            <w:pPr>
              <w:spacing w:after="0" w:line="240" w:lineRule="auto"/>
            </w:pPr>
            <w:r>
              <w:t>38</w:t>
            </w:r>
          </w:p>
        </w:tc>
        <w:tc>
          <w:tcPr>
            <w:tcW w:w="2160" w:type="dxa"/>
          </w:tcPr>
          <w:p w14:paraId="69C9FCC2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01A1738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30D001E">
            <w:pPr>
              <w:spacing w:after="0" w:line="240" w:lineRule="auto"/>
            </w:pPr>
            <w:r>
              <w:t>OK</w:t>
            </w:r>
          </w:p>
        </w:tc>
      </w:tr>
      <w:tr w14:paraId="58AA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C4A140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5AFD0B4C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1A3C8A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31786C8">
            <w:pPr>
              <w:spacing w:after="0" w:line="240" w:lineRule="auto"/>
            </w:pPr>
            <w:r>
              <w:t>OK</w:t>
            </w:r>
          </w:p>
        </w:tc>
      </w:tr>
      <w:tr w14:paraId="0AC0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2FBF74">
            <w:pPr>
              <w:spacing w:after="0" w:line="240" w:lineRule="auto"/>
            </w:pPr>
            <w:r>
              <w:t>40</w:t>
            </w:r>
          </w:p>
        </w:tc>
        <w:tc>
          <w:tcPr>
            <w:tcW w:w="2160" w:type="dxa"/>
          </w:tcPr>
          <w:p w14:paraId="0FCEC7C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2DD9B7D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93D31DF">
            <w:pPr>
              <w:spacing w:after="0" w:line="240" w:lineRule="auto"/>
            </w:pPr>
            <w:r>
              <w:t>OK</w:t>
            </w:r>
          </w:p>
        </w:tc>
      </w:tr>
      <w:tr w14:paraId="18BC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9AE8B">
            <w:pPr>
              <w:spacing w:after="0" w:line="240" w:lineRule="auto"/>
            </w:pPr>
            <w:r>
              <w:t>41</w:t>
            </w:r>
          </w:p>
        </w:tc>
        <w:tc>
          <w:tcPr>
            <w:tcW w:w="2160" w:type="dxa"/>
          </w:tcPr>
          <w:p w14:paraId="6ECB740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5F9089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A3A91E4">
            <w:pPr>
              <w:spacing w:after="0" w:line="240" w:lineRule="auto"/>
            </w:pPr>
            <w:r>
              <w:t>OK</w:t>
            </w:r>
          </w:p>
        </w:tc>
      </w:tr>
      <w:tr w14:paraId="033F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B33AB">
            <w:pPr>
              <w:spacing w:after="0" w:line="240" w:lineRule="auto"/>
            </w:pPr>
            <w:r>
              <w:t>42</w:t>
            </w:r>
          </w:p>
        </w:tc>
        <w:tc>
          <w:tcPr>
            <w:tcW w:w="2160" w:type="dxa"/>
          </w:tcPr>
          <w:p w14:paraId="634F55F7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D84B33E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B69E42C">
            <w:pPr>
              <w:spacing w:after="0" w:line="240" w:lineRule="auto"/>
            </w:pPr>
            <w:r>
              <w:t>OK</w:t>
            </w:r>
          </w:p>
        </w:tc>
      </w:tr>
      <w:tr w14:paraId="1DD7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41B903">
            <w:pPr>
              <w:spacing w:after="0" w:line="240" w:lineRule="auto"/>
            </w:pPr>
            <w:r>
              <w:t>43</w:t>
            </w:r>
          </w:p>
        </w:tc>
        <w:tc>
          <w:tcPr>
            <w:tcW w:w="2160" w:type="dxa"/>
          </w:tcPr>
          <w:p w14:paraId="07E57321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CEF24FC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72CD914">
            <w:pPr>
              <w:spacing w:after="0" w:line="240" w:lineRule="auto"/>
            </w:pPr>
            <w:r>
              <w:t>OK</w:t>
            </w:r>
          </w:p>
        </w:tc>
      </w:tr>
      <w:tr w14:paraId="0AC3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6C404C">
            <w:pPr>
              <w:spacing w:after="0" w:line="240" w:lineRule="auto"/>
            </w:pPr>
            <w:r>
              <w:t>44</w:t>
            </w:r>
          </w:p>
        </w:tc>
        <w:tc>
          <w:tcPr>
            <w:tcW w:w="2160" w:type="dxa"/>
          </w:tcPr>
          <w:p w14:paraId="55F9D4F8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FAA3F9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1E9EDF6">
            <w:pPr>
              <w:spacing w:after="0" w:line="240" w:lineRule="auto"/>
            </w:pPr>
            <w:r>
              <w:t>OK</w:t>
            </w:r>
          </w:p>
        </w:tc>
      </w:tr>
      <w:tr w14:paraId="623D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0AD51">
            <w:pPr>
              <w:spacing w:after="0" w:line="240" w:lineRule="auto"/>
            </w:pPr>
            <w:r>
              <w:t>45</w:t>
            </w:r>
          </w:p>
        </w:tc>
        <w:tc>
          <w:tcPr>
            <w:tcW w:w="2160" w:type="dxa"/>
          </w:tcPr>
          <w:p w14:paraId="7CDB7C5A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081814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0B582E02">
            <w:pPr>
              <w:spacing w:after="0" w:line="240" w:lineRule="auto"/>
            </w:pPr>
            <w:r>
              <w:t>OK</w:t>
            </w:r>
          </w:p>
        </w:tc>
      </w:tr>
      <w:tr w14:paraId="6289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A5D1B6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4416EF6C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38D7E2C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20CAF51A">
            <w:pPr>
              <w:spacing w:after="0" w:line="240" w:lineRule="auto"/>
            </w:pPr>
            <w:r>
              <w:t>OK</w:t>
            </w:r>
          </w:p>
        </w:tc>
      </w:tr>
      <w:tr w14:paraId="353F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DDCB7E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6BF1479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D03C39E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56297E06">
            <w:pPr>
              <w:spacing w:after="0" w:line="240" w:lineRule="auto"/>
            </w:pPr>
            <w:r>
              <w:t>OK</w:t>
            </w:r>
          </w:p>
        </w:tc>
      </w:tr>
      <w:tr w14:paraId="4575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D284EC"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 w14:paraId="5EE5C161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9979D2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8440709">
            <w:pPr>
              <w:spacing w:after="0" w:line="240" w:lineRule="auto"/>
            </w:pPr>
            <w:r>
              <w:t>OK</w:t>
            </w:r>
          </w:p>
        </w:tc>
      </w:tr>
      <w:tr w14:paraId="1464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E36840">
            <w:pPr>
              <w:spacing w:after="0" w:line="240" w:lineRule="auto"/>
            </w:pPr>
            <w:r>
              <w:t>49</w:t>
            </w:r>
          </w:p>
        </w:tc>
        <w:tc>
          <w:tcPr>
            <w:tcW w:w="2160" w:type="dxa"/>
          </w:tcPr>
          <w:p w14:paraId="54E65D13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42A2C23B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3B99A11">
            <w:pPr>
              <w:spacing w:after="0" w:line="240" w:lineRule="auto"/>
            </w:pPr>
            <w:r>
              <w:t>OK</w:t>
            </w:r>
          </w:p>
        </w:tc>
      </w:tr>
      <w:tr w14:paraId="4344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6B501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76B0C71E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50D8F48E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67C8999">
            <w:pPr>
              <w:spacing w:after="0" w:line="240" w:lineRule="auto"/>
            </w:pPr>
            <w:r>
              <w:t>OK</w:t>
            </w:r>
          </w:p>
        </w:tc>
      </w:tr>
      <w:tr w14:paraId="4556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961F8C">
            <w:pPr>
              <w:spacing w:after="0" w:line="240" w:lineRule="auto"/>
            </w:pPr>
            <w:r>
              <w:t>51</w:t>
            </w:r>
          </w:p>
        </w:tc>
        <w:tc>
          <w:tcPr>
            <w:tcW w:w="2160" w:type="dxa"/>
          </w:tcPr>
          <w:p w14:paraId="52C2E16F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80F05CE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45FADE96">
            <w:pPr>
              <w:spacing w:after="0" w:line="240" w:lineRule="auto"/>
            </w:pPr>
            <w:r>
              <w:t>OK</w:t>
            </w:r>
          </w:p>
        </w:tc>
      </w:tr>
      <w:tr w14:paraId="32C0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97574F">
            <w:pPr>
              <w:spacing w:after="0" w:line="240" w:lineRule="auto"/>
            </w:pPr>
            <w:r>
              <w:t>52</w:t>
            </w:r>
          </w:p>
        </w:tc>
        <w:tc>
          <w:tcPr>
            <w:tcW w:w="2160" w:type="dxa"/>
          </w:tcPr>
          <w:p w14:paraId="6AAC684A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2D6355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0C067174">
            <w:pPr>
              <w:spacing w:after="0" w:line="240" w:lineRule="auto"/>
            </w:pPr>
            <w:r>
              <w:t>OK</w:t>
            </w:r>
          </w:p>
        </w:tc>
      </w:tr>
      <w:tr w14:paraId="2EFC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9613B5">
            <w:pPr>
              <w:spacing w:after="0" w:line="240" w:lineRule="auto"/>
            </w:pPr>
            <w:r>
              <w:t>53</w:t>
            </w:r>
          </w:p>
        </w:tc>
        <w:tc>
          <w:tcPr>
            <w:tcW w:w="2160" w:type="dxa"/>
          </w:tcPr>
          <w:p w14:paraId="1169037E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A62543C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0C622980">
            <w:pPr>
              <w:spacing w:after="0" w:line="240" w:lineRule="auto"/>
            </w:pPr>
            <w:r>
              <w:t>OK</w:t>
            </w:r>
          </w:p>
        </w:tc>
      </w:tr>
      <w:tr w14:paraId="1321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C8626C">
            <w:pPr>
              <w:spacing w:after="0" w:line="240" w:lineRule="auto"/>
            </w:pPr>
            <w:r>
              <w:t>54</w:t>
            </w:r>
          </w:p>
        </w:tc>
        <w:tc>
          <w:tcPr>
            <w:tcW w:w="2160" w:type="dxa"/>
          </w:tcPr>
          <w:p w14:paraId="082ABC09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0DCF061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3B80DB4D">
            <w:pPr>
              <w:spacing w:after="0" w:line="240" w:lineRule="auto"/>
            </w:pPr>
            <w:r>
              <w:t>OK</w:t>
            </w:r>
          </w:p>
        </w:tc>
      </w:tr>
      <w:tr w14:paraId="1712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AA42DC">
            <w:pPr>
              <w:spacing w:after="0" w:line="240" w:lineRule="auto"/>
            </w:pPr>
            <w:r>
              <w:t>55</w:t>
            </w:r>
          </w:p>
        </w:tc>
        <w:tc>
          <w:tcPr>
            <w:tcW w:w="2160" w:type="dxa"/>
          </w:tcPr>
          <w:p w14:paraId="17D7CBDD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04BD7C32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E1CFBB1">
            <w:pPr>
              <w:spacing w:after="0" w:line="240" w:lineRule="auto"/>
            </w:pPr>
            <w:r>
              <w:t>OK</w:t>
            </w:r>
          </w:p>
        </w:tc>
      </w:tr>
      <w:tr w14:paraId="23F3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D54C5">
            <w:pPr>
              <w:spacing w:after="0" w:line="240" w:lineRule="auto"/>
            </w:pPr>
            <w:r>
              <w:t>56</w:t>
            </w:r>
          </w:p>
        </w:tc>
        <w:tc>
          <w:tcPr>
            <w:tcW w:w="2160" w:type="dxa"/>
          </w:tcPr>
          <w:p w14:paraId="033CE804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1E4074D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92512D1">
            <w:pPr>
              <w:spacing w:after="0" w:line="240" w:lineRule="auto"/>
            </w:pPr>
            <w:r>
              <w:t>OK</w:t>
            </w:r>
          </w:p>
        </w:tc>
      </w:tr>
      <w:tr w14:paraId="69D5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B822AB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615FC592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6D95FE59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7B978CD8">
            <w:pPr>
              <w:spacing w:after="0" w:line="240" w:lineRule="auto"/>
            </w:pPr>
            <w:r>
              <w:t>OK</w:t>
            </w:r>
          </w:p>
        </w:tc>
      </w:tr>
      <w:tr w14:paraId="3E27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296F63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5C47AEE2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7270440F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6A15F989">
            <w:pPr>
              <w:spacing w:after="0" w:line="240" w:lineRule="auto"/>
            </w:pPr>
            <w:r>
              <w:t>OK</w:t>
            </w:r>
          </w:p>
        </w:tc>
      </w:tr>
      <w:tr w14:paraId="33E3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B557DC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3A66B97B">
            <w:pPr>
              <w:spacing w:after="0" w:line="240" w:lineRule="auto"/>
            </w:pPr>
            <w:r>
              <w:t>0.12</w:t>
            </w:r>
          </w:p>
        </w:tc>
        <w:tc>
          <w:tcPr>
            <w:tcW w:w="2160" w:type="dxa"/>
          </w:tcPr>
          <w:p w14:paraId="3F0C6F73">
            <w:pPr>
              <w:spacing w:after="0" w:line="240" w:lineRule="auto"/>
            </w:pPr>
            <w:r>
              <w:t>0.88</w:t>
            </w:r>
          </w:p>
        </w:tc>
        <w:tc>
          <w:tcPr>
            <w:tcW w:w="2160" w:type="dxa"/>
          </w:tcPr>
          <w:p w14:paraId="1AAC9449">
            <w:pPr>
              <w:spacing w:after="0" w:line="240" w:lineRule="auto"/>
            </w:pPr>
            <w:r>
              <w:t>OK</w:t>
            </w:r>
          </w:p>
        </w:tc>
      </w:tr>
    </w:tbl>
    <w:p w14:paraId="3B8D61E3">
      <w:r>
        <w:t>第二章 结论</w:t>
      </w:r>
    </w:p>
    <w:p w14:paraId="0FBCD9AD">
      <w:r>
        <w:t>测试结束，所有功能点均已覆盖。</w:t>
      </w:r>
    </w:p>
    <w:p w14:paraId="489CA9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参考文献</w:t>
      </w:r>
    </w:p>
    <w:p w14:paraId="16073B3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在学期间发表的成果</w:t>
      </w:r>
      <w:bookmarkStart w:id="0" w:name="_GoBack"/>
      <w:bookmarkEnd w:id="0"/>
    </w:p>
    <w:p w14:paraId="6EFB44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致谢</w:t>
      </w:r>
    </w:p>
    <w:p w14:paraId="29AF442E">
      <w:pPr>
        <w:rPr>
          <w:rFonts w:hint="default" w:eastAsia="宋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8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586</Words>
  <Characters>1277</Characters>
  <Lines>0</Lines>
  <Paragraphs>0</Paragraphs>
  <TotalTime>0</TotalTime>
  <ScaleCrop>false</ScaleCrop>
  <LinksUpToDate>false</LinksUpToDate>
  <CharactersWithSpaces>1343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李文龙</cp:lastModifiedBy>
  <dcterms:modified xsi:type="dcterms:W3CDTF">2026-04-04T23:24:51Z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eyJoZGlkIjoiM2Y3MDkyMGI1NzA1OWY2NzE0MGEyZWVjODlhNDk3YTMiLCJ1c2VySWQiOiIxNjY3MzYxOTcwIn0=</vt:lpwstr>
  </property>
  <property fmtid="{D5CDD505-2E9C-101B-9397-08002B2CF9AE}" pid="3" name="KSOProductBuildVer">
    <vt:lpwstr>2052-12.1.0.25225</vt:lpwstr>
  </property>
  <property fmtid="{D5CDD505-2E9C-101B-9397-08002B2CF9AE}" pid="4" name="ICV">
    <vt:lpwstr>277B73E2C66045688FC269EBE4BBC4BF_12</vt:lpwstr>
  </property>
</Properties>
</file>