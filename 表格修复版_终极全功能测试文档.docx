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5F2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论文排版系统 V12.0 终极压力测试报告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目录</w:t>
      </w:r>
    </w:p>
    <w:p w14:paraId="5A092A55">
      <w:pPr>
        <w:spacing w:line="360" w:lineRule="auto"/>
        <w:ind w:firstLine="0"/>
        <w:jc w:val="center"/>
      </w:pPr>
      <w:r>
        <w:rPr>
          <w:rFonts w:ascii="Arial" w:hAnsi="Arial" w:eastAsia="黑体"/>
          <w:b/>
          <w:sz w:val="32"/>
        </w:rPr>
        <w:t>摘要</w:t>
      </w:r>
    </w:p>
    <w:p w14:paraId="7CCE4DDB">
      <w:pPr>
        <w:spacing w:line="360" w:lineRule="auto"/>
        <w:ind w:firstLine="480"/>
        <w:jc w:val="both"/>
      </w:pPr>
      <w:r>
        <w:rPr>
          <w:rFonts w:ascii="Times New Roman" w:hAnsi="Times New Roman" w:eastAsia="楷体"/>
          <w:b w:val="0"/>
          <w:sz w:val="24"/>
        </w:rPr>
        <w:t>这是摘要的第一段内容。排版引擎应该能通过“状态机”识别到这一段，并应用摘要专属的缩进和行间距设置。</w:t>
      </w:r>
    </w:p>
    <w:p w14:paraId="0322F5D0">
      <w:pPr>
        <w:spacing w:line="360" w:lineRule="auto"/>
        <w:ind w:firstLine="480"/>
        <w:jc w:val="both"/>
      </w:pPr>
      <w:r>
        <w:rPr>
          <w:rFonts w:ascii="Times New Roman" w:hAnsi="Times New Roman" w:eastAsia="楷体"/>
          <w:b w:val="0"/>
          <w:sz w:val="24"/>
        </w:rPr>
        <w:t>这是摘要的第二段。测试状态机是否能持续工作，直到遇见关键词。</w:t>
      </w:r>
    </w:p>
    <w:p w14:paraId="6C3E2ABA"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关键词：自动排版；XML 注入；三线表；测试用例</w:t>
      </w:r>
    </w:p>
    <w:p>
      <w:r>
        <w:br w:type="page"/>
      </w:r>
    </w:p>
    <w:p w14:paraId="2539AA7C">
      <w:pPr>
        <w:spacing w:line="360" w:lineRule="auto"/>
        <w:ind w:firstLine="0"/>
        <w:jc w:val="center"/>
      </w:pPr>
      <w:r>
        <w:rPr>
          <w:rFonts w:ascii="Arial" w:hAnsi="Arial" w:eastAsia="黑体"/>
          <w:b/>
          <w:sz w:val="32"/>
        </w:rPr>
        <w:t>Abstract</w:t>
      </w:r>
    </w:p>
    <w:p w14:paraId="657FF12E">
      <w:pPr>
        <w:spacing w:line="360" w:lineRule="auto"/>
        <w:ind w:firstLine="480"/>
        <w:jc w:val="both"/>
      </w:pPr>
      <w:r>
        <w:rPr>
          <w:rFonts w:ascii="Times New Roman" w:hAnsi="Times New Roman" w:eastAsia="楷体"/>
          <w:b w:val="0"/>
          <w:sz w:val="24"/>
        </w:rPr>
        <w:t>This is the first paragraph of the abstract in English. The engine should detect the 'Abstract' header and apply specific styles to this paragraph.</w:t>
      </w:r>
    </w:p>
    <w:p w14:paraId="48127883"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Keywords: Auto-formatting, XML Injection, Three-line Table, Unit Test</w:t>
      </w:r>
    </w:p>
    <w:p>
      <w:pPr>
        <w:sectPr>
          <w:headerReference w:type="default" r:id="rId10"/>
          <w:footerReference w:type="default" r:id="rId11"/>
          <w:type w:val="nextPage"/>
          <w:pgNumType w:fmt="romanLower"/>
        </w:sectPr>
      </w:pPr>
    </w:p>
    <w:p>
      <w:r>
        <w:br w:type="page"/>
      </w:r>
    </w:p>
    <w:p w14:paraId="68E60EDB">
      <w:pPr>
        <w:spacing w:line="360" w:lineRule="auto"/>
        <w:ind w:firstLine="0"/>
        <w:jc w:val="center"/>
      </w:pPr>
      <w:r>
        <w:rPr>
          <w:rFonts w:ascii="Arial" w:hAnsi="Arial" w:eastAsia="黑体"/>
          <w:b/>
          <w:sz w:val="32"/>
        </w:rPr>
        <w:t>第一章 绪论</w:t>
      </w:r>
    </w:p>
    <w:p w14:paraId="4568B58C">
      <w:pPr>
        <w:spacing w:line="360" w:lineRule="auto"/>
        <w:ind w:firstLine="0"/>
        <w:jc w:val="left"/>
      </w:pPr>
      <w:r>
        <w:rPr>
          <w:rFonts w:ascii="Arial" w:hAnsi="Arial" w:eastAsia="黑体"/>
          <w:b/>
          <w:sz w:val="28"/>
        </w:rPr>
        <w:t>1.1 公式处理能力测试</w:t>
      </w:r>
    </w:p>
    <w:p w14:paraId="50C2474A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下面是一个普通文本形式的 LaTeX 公式，引擎应将其转化为公式框：</w:t>
      </w:r>
    </w:p>
    <w:p w14:paraId="617C2A60">
      <w:pPr>
        <w:tabs>
          <w:tab w:pos="4535" w:val="center"/>
          <w:tab w:pos="9071" w:val="right"/>
        </w:tabs>
        <w:ind w:firstLine="0"/>
        <w:jc w:val="center"/>
      </w:pPr>
      <w:r>
        <w:t>\alpha + \beta = \gamma^2</w:t>
      </w:r>
      <w:r>
        <w:tab/>
        <w:t>#( 3-1 )</w:t>
      </w:r>
    </w:p>
    <w:p w14:paraId="4C81FC47">
      <w:pPr>
        <w:tabs>
          <w:tab w:pos="4535" w:val="center"/>
          <w:tab w:pos="9071" w:val="right"/>
        </w:tabs>
        <w:ind w:firstLine="0"/>
        <w:jc w:val="center"/>
      </w:pPr>
      <w:r>
        <w:t>下面是一个【原生公式对象】(Alt+=)，引擎应识别并为其添加编号：</w:t>
      </w:r>
      <w:r>
        <w:tab/>
        <w:t>#( 3-2 )</w:t>
      </w:r>
    </w:p>
    <w:p w14:paraId="5A09469F">
      <w:pPr>
        <w:tabs>
          <w:tab w:pos="4535" w:val="center"/>
          <w:tab w:pos="9071" w:val="right"/>
        </w:tabs>
        <w:ind w:firstLine="0"/>
        <w:jc w:val="center"/>
      </w:pPr>
      <m:oMathPara>
        <m:oMath>
          <m:r>
            <m:rPr/>
            <m:t>a^2 + b^2 = c^2</m:t>
          </m:r>
        </m:oMath>
      </m:oMathPara>
      <w:r>
        <w:tab/>
        <w:t>#( 3-3 )</w:t>
      </w:r>
    </w:p>
    <w:p w14:paraId="208882DE">
      <w:pPr>
        <w:spacing w:line="360" w:lineRule="auto"/>
        <w:ind w:firstLine="0"/>
        <w:jc w:val="left"/>
      </w:pPr>
      <w:r>
        <w:rPr>
          <w:rFonts w:ascii="Arial" w:hAnsi="Arial" w:eastAsia="黑体"/>
          <w:b/>
          <w:sz w:val="28"/>
        </w:rPr>
        <w:t>1.2 媒体处理测试</w:t>
      </w:r>
    </w:p>
    <w:p w14:paraId="01167D0A">
      <w:pPr>
        <w:jc w:val="center"/>
      </w:pPr>
      <w:r>
        <w:drawing>
          <wp:inline distT="0" distB="0" distL="114300" distR="114300">
            <wp:extent cx="28800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75EE">
      <w:pPr>
        <w:spacing w:line="360" w:lineRule="auto"/>
        <w:ind w:firstLine="0"/>
        <w:jc w:val="center"/>
      </w:pPr>
      <w:r>
        <w:rPr>
          <w:rFonts w:ascii="Times New Roman" w:hAnsi="Times New Roman" w:eastAsia="楷体"/>
          <w:b w:val="0"/>
          <w:sz w:val="22"/>
        </w:rPr>
        <w:t>图 1-1 这是一个居中测试图片</w:t>
      </w:r>
    </w:p>
    <w:p w14:paraId="116B3B3A">
      <w:pPr>
        <w:spacing w:line="360" w:lineRule="auto"/>
        <w:ind w:firstLine="0"/>
        <w:jc w:val="left"/>
      </w:pPr>
      <w:r>
        <w:rPr>
          <w:rFonts w:ascii="Arial" w:hAnsi="Arial" w:eastAsia="黑体"/>
          <w:b/>
          <w:sz w:val="28"/>
        </w:rPr>
        <w:t>1.3 表格处理测试</w:t>
      </w:r>
    </w:p>
    <w:p w14:paraId="36E4206E">
      <w:pPr>
        <w:spacing w:line="360" w:lineRule="auto"/>
        <w:ind w:firstLine="0"/>
        <w:jc w:val="center"/>
      </w:pPr>
      <w:r>
        <w:rPr>
          <w:rFonts w:ascii="Times New Roman" w:hAnsi="Times New Roman" w:eastAsia="楷体"/>
          <w:b w:val="0"/>
          <w:sz w:val="22"/>
        </w:rPr>
        <w:t>表 1-1 这是一个带全边框的脏表格</w:t>
      </w:r>
    </w:p>
    <w:tbl>
      <w:tblPr>
        <w:tblStyle w:val="TableNormal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 w14:paraId="319C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4AA3F5E7">
            <w:pPr>
              <w:spacing w:after="0" w:line="240" w:lineRule="auto"/>
              <w:jc w:val="center"/>
            </w:pPr>
            <w:r>
              <w:t>数据 1-1</w:t>
            </w:r>
          </w:p>
        </w:tc>
        <w:tc>
          <w:tcPr>
            <w:tcW w:w="288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0058B925">
            <w:pPr>
              <w:spacing w:after="0" w:line="240" w:lineRule="auto"/>
              <w:jc w:val="center"/>
            </w:pPr>
            <w:r>
              <w:t>数据 1-2</w:t>
            </w:r>
          </w:p>
        </w:tc>
        <w:tc>
          <w:tcPr>
            <w:tcW w:w="288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1F716D8A">
            <w:pPr>
              <w:spacing w:after="0" w:line="240" w:lineRule="auto"/>
              <w:jc w:val="center"/>
            </w:pPr>
            <w:r>
              <w:t>数据 1-3</w:t>
            </w:r>
          </w:p>
        </w:tc>
      </w:tr>
      <w:tr w14:paraId="26CB3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84EA3B2">
            <w:pPr>
              <w:spacing w:after="0" w:line="240" w:lineRule="auto"/>
              <w:jc w:val="center"/>
            </w:pPr>
            <w:r>
              <w:t>数据 2-1</w:t>
            </w:r>
          </w:p>
        </w:tc>
        <w:tc>
          <w:tcPr>
            <w:tcW w:w="288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ED6FE45">
            <w:pPr>
              <w:spacing w:after="0" w:line="240" w:lineRule="auto"/>
              <w:jc w:val="center"/>
            </w:pPr>
            <w:r>
              <w:t>数据 2-2</w:t>
            </w:r>
          </w:p>
        </w:tc>
        <w:tc>
          <w:tcPr>
            <w:tcW w:w="288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D904F85">
            <w:pPr>
              <w:spacing w:after="0" w:line="240" w:lineRule="auto"/>
              <w:jc w:val="center"/>
            </w:pPr>
            <w:r>
              <w:t>数据 2-3</w:t>
            </w:r>
          </w:p>
        </w:tc>
      </w:tr>
      <w:tr w14:paraId="0BCE1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4B1DF450">
            <w:pPr>
              <w:spacing w:after="0" w:line="240" w:lineRule="auto"/>
              <w:jc w:val="center"/>
            </w:pPr>
            <w:r>
              <w:t>数据 3-1</w:t>
            </w:r>
          </w:p>
        </w:tc>
        <w:tc>
          <w:tcPr>
            <w:tcW w:w="288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4233414C">
            <w:pPr>
              <w:spacing w:after="0" w:line="240" w:lineRule="auto"/>
              <w:jc w:val="center"/>
            </w:pPr>
            <w:r>
              <w:t>数据 3-2</w:t>
            </w:r>
          </w:p>
        </w:tc>
        <w:tc>
          <w:tcPr>
            <w:tcW w:w="288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2A5836CB">
            <w:pPr>
              <w:spacing w:after="0" w:line="240" w:lineRule="auto"/>
              <w:jc w:val="center"/>
            </w:pPr>
            <w:r>
              <w:t>数据 3-3</w:t>
            </w:r>
          </w:p>
        </w:tc>
      </w:tr>
    </w:tbl>
    <w:p w14:paraId="346DE4F5">
      <w:pPr>
        <w:spacing w:line="360" w:lineRule="auto"/>
        <w:ind w:firstLine="0"/>
        <w:jc w:val="left"/>
      </w:pPr>
      <w:r>
        <w:rPr>
          <w:rFonts w:ascii="Arial" w:hAnsi="Arial" w:eastAsia="黑体"/>
          <w:b/>
          <w:sz w:val="28"/>
        </w:rPr>
        <w:t>1.4 跨页重复表头测试</w:t>
      </w:r>
    </w:p>
    <w:p w14:paraId="47116701">
      <w:pPr>
        <w:spacing w:line="360" w:lineRule="auto"/>
        <w:ind w:firstLine="0"/>
        <w:jc w:val="center"/>
      </w:pPr>
      <w:r>
        <w:rPr>
          <w:rFonts w:ascii="Times New Roman" w:hAnsi="Times New Roman" w:eastAsia="楷体"/>
          <w:b w:val="0"/>
          <w:sz w:val="22"/>
        </w:rPr>
        <w:t>表 1-2 超长实验数据记录表</w:t>
      </w:r>
    </w:p>
    <w:tbl>
      <w:tblPr>
        <w:tblStyle w:val="TableNormal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60"/>
        <w:gridCol w:w="2160"/>
        <w:gridCol w:w="2160"/>
        <w:gridCol w:w="2160"/>
      </w:tblGrid>
      <w:tr w14:paraId="23CF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28E75BCE">
            <w:pPr>
              <w:spacing w:after="0" w:line="240" w:lineRule="auto"/>
              <w:jc w:val="center"/>
            </w:pPr>
            <w:r>
              <w:t>序号</w:t>
            </w:r>
          </w:p>
        </w:tc>
        <w:tc>
          <w:tcPr>
            <w:tcW w:w="216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24C3CA8A">
            <w:pPr>
              <w:spacing w:after="0" w:line="240" w:lineRule="auto"/>
              <w:jc w:val="center"/>
            </w:pPr>
            <w:r>
              <w:t>指标 A</w:t>
            </w:r>
          </w:p>
        </w:tc>
        <w:tc>
          <w:tcPr>
            <w:tcW w:w="216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59D6C21C">
            <w:pPr>
              <w:spacing w:after="0" w:line="240" w:lineRule="auto"/>
              <w:jc w:val="center"/>
            </w:pPr>
            <w:r>
              <w:t>指标 B</w:t>
            </w:r>
          </w:p>
        </w:tc>
        <w:tc>
          <w:tcPr>
            <w:tcW w:w="2160" w:type="dxa"/>
            <w:vAlign w:val="center"/>
            <w:tcBorders>
              <w:top w:val="single" w:sz="12" w:color="auto"/>
              <w:bottom w:val="single" w:sz="6" w:color="auto"/>
              <w:left w:val="nil"/>
              <w:right w:val="nil"/>
            </w:tcBorders>
          </w:tcPr>
          <w:p w14:paraId="0AF77954">
            <w:pPr>
              <w:spacing w:after="0" w:line="240" w:lineRule="auto"/>
              <w:jc w:val="center"/>
            </w:pPr>
            <w:r>
              <w:t>结果</w:t>
            </w:r>
          </w:p>
        </w:tc>
      </w:tr>
      <w:tr w14:paraId="61A2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F32E44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BAE2A69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013986C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F59B82F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DA2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92EE5B2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D0731EE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A8749A5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8F454F8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A3D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AB038D7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C64141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06FC79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20ED720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353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10ED051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7A219F8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5F8313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3CAC14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A81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0A33351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768CB5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3EB68FA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F17E20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BFA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DC83661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BFDBCB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A9F06B4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9E82869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D9A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69521E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385C6F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F499430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3B60F18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287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2A595D9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D3B6BD3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B3B8F2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ADBE749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BDE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7A7C946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88BD348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87C085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23C310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D1A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7C26FED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4EBFFF5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4AA396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C53CE25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E99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D4AB6EC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DAF0C96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52973BC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348ADA2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4A7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FA629D5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51F428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92DC63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0550D7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F78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422E08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4D24AA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8F477F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672B71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E79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B62D45F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8377CEC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ABFEC1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9DADB5B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45F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597DA47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CD4314F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467986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1E9D61F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2B4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4FF96CB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A1F1D97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41B60B0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C184A27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D68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339090D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CA9B14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624297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00AC5F7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CA9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AFF95B0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47B6CA5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C1D2605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236AD45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373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413FD94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E0DBA7F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FB5675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FB1A4F7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75A4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A03B519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EB211D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62702A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FFB2BF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7C12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A6803DB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6E07FC3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8A4B800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C9EC4BF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7006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6A03F31">
            <w:pPr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CD02D03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0C55F7F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BFCB3C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20D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6058515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5D17BC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C336920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093E271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7DE8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374A73D">
            <w:pPr>
              <w:spacing w:after="0" w:line="240" w:lineRule="auto"/>
              <w:jc w:val="center"/>
            </w:pPr>
            <w:r>
              <w:t>24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B74689A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937213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E21189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12D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2BAA7CB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D63B7AE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47EEF0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289D40C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3F1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2E7B31C">
            <w:pPr>
              <w:spacing w:after="0" w:line="240" w:lineRule="auto"/>
              <w:jc w:val="center"/>
            </w:pPr>
            <w:r>
              <w:t>26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4ABA4B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4F10EBE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E3DD390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CD2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DD7928D">
            <w:pPr>
              <w:spacing w:after="0" w:line="240" w:lineRule="auto"/>
              <w:jc w:val="center"/>
            </w:pPr>
            <w:r>
              <w:t>27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853C977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AB3DBA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1A65203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B41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5964A6D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CBCD8C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075EE9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D99EF40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BFB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34B0E17">
            <w:pPr>
              <w:spacing w:after="0" w:line="240" w:lineRule="auto"/>
              <w:jc w:val="center"/>
            </w:pPr>
            <w:r>
              <w:t>29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A21F2AC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2D0EE9D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76ADE3E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8CA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5118C9E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8CB2C8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6CC734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A3F444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21B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35352E6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96F191C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2A2873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D6E2C3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92C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D7D2269">
            <w:pPr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519E631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305C8F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80BA2D1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8F5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9A87CF1">
            <w:pPr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5973BB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93572E4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B18FDDD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BCD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608B1FA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62673F5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96F166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0798047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140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225D988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EC5844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11030C5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6993810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745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EB79DFF">
            <w:pPr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64BD66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3887C3F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394E58D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737C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79479B7">
            <w:pPr>
              <w:spacing w:after="0" w:line="240" w:lineRule="auto"/>
              <w:jc w:val="center"/>
            </w:pPr>
            <w:r>
              <w:t>37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E7A25C9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2E56C56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D459C8D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9DE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E4ECB60">
            <w:pPr>
              <w:spacing w:after="0" w:line="240" w:lineRule="auto"/>
              <w:jc w:val="center"/>
            </w:pPr>
            <w:r>
              <w:t>38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9C9FCC2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01A1738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30D001E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58AA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8C4A140">
            <w:pPr>
              <w:spacing w:after="0" w:line="240" w:lineRule="auto"/>
              <w:jc w:val="center"/>
            </w:pPr>
            <w:r>
              <w:t>39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AFD0B4C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1A3C8A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31786C8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AC0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F2FBF74">
            <w:pPr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FCEC7C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2DD9B7D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93D31DF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8BC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F99AE8B">
            <w:pPr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ECB740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5F9089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A3A91E4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33F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F9B33AB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34F55F7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D84B33E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B69E42C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DD7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441B903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7E57321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CEF24FC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72CD914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0AC3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A6C404C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5F9D4F8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FAA3F9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1E9EDF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23D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A70AD51">
            <w:pPr>
              <w:spacing w:after="0" w:line="240" w:lineRule="auto"/>
              <w:jc w:val="center"/>
            </w:pPr>
            <w:r>
              <w:t>45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CDB7C5A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081814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B582E02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289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0A5D1B6">
            <w:pPr>
              <w:spacing w:after="0" w:line="240" w:lineRule="auto"/>
              <w:jc w:val="center"/>
            </w:pPr>
            <w:r>
              <w:t>46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416EF6C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38D7E2C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0CAF51A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53F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4DDCB7E">
            <w:pPr>
              <w:spacing w:after="0" w:line="240" w:lineRule="auto"/>
              <w:jc w:val="center"/>
            </w:pPr>
            <w:r>
              <w:t>47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BF1479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D03C39E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6297E0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575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3D284EC">
            <w:pPr>
              <w:spacing w:after="0" w:line="240" w:lineRule="auto"/>
              <w:jc w:val="center"/>
            </w:pPr>
            <w:r>
              <w:t>48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EE5C161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9979D2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8440709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464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1E36840">
            <w:pPr>
              <w:spacing w:after="0" w:line="240" w:lineRule="auto"/>
              <w:jc w:val="center"/>
            </w:pPr>
            <w:r>
              <w:t>49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4E65D13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2A2C23B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3B99A11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344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DD6B501">
            <w:pPr>
              <w:spacing w:after="0" w:line="240" w:lineRule="auto"/>
              <w:jc w:val="center"/>
            </w:pPr>
            <w:r>
              <w:t>50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6B0C71E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0D8F48E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67C8999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4556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D961F8C">
            <w:pPr>
              <w:spacing w:after="0" w:line="240" w:lineRule="auto"/>
              <w:jc w:val="center"/>
            </w:pPr>
            <w:r>
              <w:t>51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2C2E16F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80F05CE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45FADE96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2C0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197574F">
            <w:pPr>
              <w:spacing w:after="0" w:line="240" w:lineRule="auto"/>
              <w:jc w:val="center"/>
            </w:pPr>
            <w:r>
              <w:t>52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AAC684A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2D6355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C067174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EFC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2D9613B5">
            <w:pPr>
              <w:spacing w:after="0" w:line="240" w:lineRule="auto"/>
              <w:jc w:val="center"/>
            </w:pPr>
            <w:r>
              <w:t>53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169037E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A62543C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C622980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321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BC8626C">
            <w:pPr>
              <w:spacing w:after="0" w:line="240" w:lineRule="auto"/>
              <w:jc w:val="center"/>
            </w:pPr>
            <w:r>
              <w:t>54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82ABC09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0DCF061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3B80DB4D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1712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9AA42DC">
            <w:pPr>
              <w:spacing w:after="0" w:line="240" w:lineRule="auto"/>
              <w:jc w:val="center"/>
            </w:pPr>
            <w:r>
              <w:t>55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7D7CBDD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4BD7C32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E1CFBB1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23F3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42D54C5">
            <w:pPr>
              <w:spacing w:after="0" w:line="240" w:lineRule="auto"/>
              <w:jc w:val="center"/>
            </w:pPr>
            <w:r>
              <w:t>56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33CE804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1E4074D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92512D1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69D5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7B822AB">
            <w:pPr>
              <w:spacing w:after="0" w:line="240" w:lineRule="auto"/>
              <w:jc w:val="center"/>
            </w:pPr>
            <w:r>
              <w:t>57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15FC592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D95FE59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B978CD8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E27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0B296F63">
            <w:pPr>
              <w:spacing w:after="0" w:line="240" w:lineRule="auto"/>
              <w:jc w:val="center"/>
            </w:pPr>
            <w:r>
              <w:t>58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5C47AEE2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7270440F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nil"/>
              <w:left w:val="nil"/>
              <w:right w:val="nil"/>
            </w:tcBorders>
          </w:tcPr>
          <w:p w14:paraId="6A15F989">
            <w:pPr>
              <w:spacing w:after="0" w:line="240" w:lineRule="auto"/>
              <w:jc w:val="center"/>
            </w:pPr>
            <w:r>
              <w:t>OK</w:t>
            </w:r>
          </w:p>
        </w:tc>
      </w:tr>
      <w:tr w14:paraId="33E3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71B557DC">
            <w:pPr>
              <w:spacing w:after="0" w:line="240" w:lineRule="auto"/>
              <w:jc w:val="center"/>
            </w:pPr>
            <w:r>
              <w:t>59</w:t>
            </w:r>
          </w:p>
        </w:tc>
        <w:tc>
          <w:tcPr>
            <w:tcW w:w="216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3A66B97B">
            <w:pPr>
              <w:spacing w:after="0" w:line="240" w:lineRule="auto"/>
              <w:jc w:val="center"/>
            </w:pPr>
            <w:r>
              <w:t>0.12</w:t>
            </w:r>
          </w:p>
        </w:tc>
        <w:tc>
          <w:tcPr>
            <w:tcW w:w="216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3F0C6F73">
            <w:pPr>
              <w:spacing w:after="0" w:line="240" w:lineRule="auto"/>
              <w:jc w:val="center"/>
            </w:pPr>
            <w:r>
              <w:t>0.88</w:t>
            </w:r>
          </w:p>
        </w:tc>
        <w:tc>
          <w:tcPr>
            <w:tcW w:w="2160" w:type="dxa"/>
            <w:vAlign w:val="center"/>
            <w:tcBorders>
              <w:top w:val="nil"/>
              <w:bottom w:val="single" w:sz="12" w:color="auto"/>
              <w:left w:val="nil"/>
              <w:right w:val="nil"/>
            </w:tcBorders>
          </w:tcPr>
          <w:p w14:paraId="1AAC9449">
            <w:pPr>
              <w:spacing w:after="0" w:line="240" w:lineRule="auto"/>
              <w:jc w:val="center"/>
            </w:pPr>
            <w:r>
              <w:t>OK</w:t>
            </w:r>
          </w:p>
        </w:tc>
      </w:tr>
    </w:tbl>
    <w:p>
      <w:r>
        <w:br w:type="page"/>
      </w:r>
    </w:p>
    <w:p w14:paraId="3B8D61E3">
      <w:pPr>
        <w:spacing w:line="360" w:lineRule="auto"/>
        <w:ind w:firstLine="0"/>
        <w:jc w:val="center"/>
      </w:pPr>
      <w:r>
        <w:rPr>
          <w:rFonts w:ascii="Arial" w:hAnsi="Arial" w:eastAsia="黑体"/>
          <w:b/>
          <w:sz w:val="32"/>
        </w:rPr>
        <w:t>第二章 结论</w:t>
      </w:r>
    </w:p>
    <w:p w14:paraId="0FBCD9AD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测试结束，所有功能点均已覆盖。</w:t>
      </w:r>
    </w:p>
    <w:p>
      <w:r>
        <w:br w:type="page"/>
      </w:r>
    </w:p>
    <w:p w14:paraId="489CA9D5">
      <w:pPr>
        <w:spacing w:line="360" w:lineRule="auto"/>
        <w:ind w:firstLine="0"/>
        <w:jc w:val="center"/>
        <w:rPr>
          <w:rFonts w:hint="eastAsia" w:eastAsia="宋体"/>
          <w:lang w:val="en-US" w:eastAsia="zh-CN"/>
        </w:rPr>
      </w:pPr>
      <w:r>
        <w:rPr>
          <w:rFonts w:hint="eastAsia" w:eastAsia="黑体" w:ascii="Arial" w:hAnsi="Arial"/>
          <w:b/>
          <w:sz w:val="32"/>
          <w:lang w:val="en-US" w:eastAsia="zh-CN"/>
        </w:rPr>
        <w:t>参考文献</w:t>
      </w:r>
    </w:p>
    <w:p>
      <w:r>
        <w:br w:type="page"/>
      </w:r>
    </w:p>
    <w:p w14:paraId="16073B30">
      <w:pPr>
        <w:spacing w:line="36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hint="eastAsia" w:eastAsia="黑体" w:ascii="Arial" w:hAnsi="Arial"/>
          <w:b/>
          <w:sz w:val="32"/>
          <w:lang w:val="en-US" w:eastAsia="zh-CN"/>
        </w:rPr>
        <w:t>在学期间发表的成果</w:t>
      </w:r>
      <w:bookmarkStart w:id="0" w:name="_GoBack"/>
      <w:bookmarkEnd w:id="0"/>
    </w:p>
    <w:p>
      <w:r>
        <w:br w:type="page"/>
      </w:r>
    </w:p>
    <w:p w14:paraId="6EFB44CD">
      <w:pPr>
        <w:spacing w:line="360" w:lineRule="auto"/>
        <w:ind w:firstLine="0"/>
        <w:jc w:val="center"/>
        <w:rPr>
          <w:rFonts w:hint="eastAsia" w:eastAsia="宋体"/>
          <w:lang w:val="en-US" w:eastAsia="zh-CN"/>
        </w:rPr>
      </w:pPr>
      <w:r>
        <w:rPr>
          <w:rFonts w:hint="eastAsia" w:eastAsia="黑体" w:ascii="Arial" w:hAnsi="Arial"/>
          <w:b/>
          <w:sz w:val="32"/>
          <w:lang w:val="en-US" w:eastAsia="zh-CN"/>
        </w:rPr>
        <w:t>致谢</w:t>
      </w:r>
    </w:p>
    <w:p w14:paraId="29AF442E">
      <w:pPr>
        <w:rPr>
          <w:rFonts w:hint="default" w:eastAsia="宋体"/>
          <w:lang w:val="en-US" w:eastAsia="zh-CN"/>
        </w:rPr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 TOC \o "1-3" \h \z \u </w:instrText>
        <w:fldChar w:fldCharType="separate"/>
        <w:t>【目录指令已生成，请在Word中右键更新域】</w:t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  <w:pgNumType w:fmt="decimal"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  <w:pBdr>
        <w:bottom w:val="single" w:sz="6" w:space="1" w:color="auto"/>
      </w:pBdr>
    </w:pPr>
    <w:r>
      <w:t>毕业论文排版测试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8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586</Words>
  <Characters>1277</Characters>
  <Lines>0</Lines>
  <Paragraphs>0</Paragraphs>
  <TotalTime>0</TotalTime>
  <ScaleCrop>false</ScaleCrop>
  <LinksUpToDate>false</LinksUpToDate>
  <CharactersWithSpaces>1343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李文龙</cp:lastModifiedBy>
  <dcterms:modified xsi:type="dcterms:W3CDTF">2026-04-04T23:24:51Z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eyJoZGlkIjoiM2Y3MDkyMGI1NzA1OWY2NzE0MGEyZWVjODlhNDk3YTMiLCJ1c2VySWQiOiIxNjY3MzYxOTcwIn0=</vt:lpwstr>
  </property>
  <property fmtid="{D5CDD505-2E9C-101B-9397-08002B2CF9AE}" pid="3" name="KSOProductBuildVer">
    <vt:lpwstr>2052-12.1.0.25225</vt:lpwstr>
  </property>
  <property fmtid="{D5CDD505-2E9C-101B-9397-08002B2CF9AE}" pid="4" name="ICV">
    <vt:lpwstr>277B73E2C66045688FC269EBE4BBC4BF_12</vt:lpwstr>
  </property>
</Properties>
</file>